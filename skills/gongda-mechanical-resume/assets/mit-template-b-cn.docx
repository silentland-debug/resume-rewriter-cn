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DD944">
      <w:pPr>
        <w:widowControl/>
        <w:tabs>
          <w:tab w:val="right" w:pos="9638"/>
        </w:tabs>
        <w:spacing w:before="0" w:after="20" w:line="240" w:lineRule="auto"/>
      </w:pPr>
      <w:bookmarkStart w:id="0" w:name="_GoBack"/>
      <w:bookmarkEnd w:id="0"/>
      <w:r>
        <w:rPr>
          <w:rFonts w:ascii="Arial" w:hAnsi="Arial" w:eastAsia="微软雅黑"/>
          <w:b/>
          <w:sz w:val="29"/>
        </w:rPr>
        <w:t>[姓名]</w:t>
      </w:r>
      <w:r>
        <w:rPr>
          <w:rFonts w:ascii="Arial" w:hAnsi="Arial" w:eastAsia="微软雅黑"/>
          <w:b/>
          <w:sz w:val="21"/>
        </w:rPr>
        <w:t xml:space="preserve">  -  求职目标：[岗位名称]</w:t>
      </w:r>
      <w:r>
        <w:rPr>
          <w:rFonts w:ascii="Arial" w:hAnsi="Arial" w:eastAsia="微软雅黑"/>
          <w:sz w:val="19"/>
        </w:rPr>
        <w:tab/>
      </w:r>
      <w:r>
        <w:rPr>
          <w:rFonts w:ascii="Arial" w:hAnsi="Arial" w:eastAsia="微软雅黑"/>
          <w:sz w:val="19"/>
        </w:rPr>
        <w:t>[手机号] | [邮箱]</w:t>
      </w:r>
    </w:p>
    <w:p w14:paraId="683C9352">
      <w:pPr>
        <w:keepNext/>
        <w:widowControl/>
        <w:pBdr>
          <w:bottom w:val="single" w:color="777777" w:sz="4" w:space="1"/>
        </w:pBdr>
        <w:spacing w:before="100" w:after="40" w:line="240" w:lineRule="auto"/>
        <w:jc w:val="center"/>
      </w:pPr>
      <w:r>
        <w:rPr>
          <w:rFonts w:ascii="Arial" w:hAnsi="Arial" w:eastAsia="微软雅黑"/>
          <w:b/>
          <w:sz w:val="23"/>
        </w:rPr>
        <w:t>教育背景  EDUCATION</w:t>
      </w:r>
    </w:p>
    <w:p w14:paraId="0D430F22">
      <w:pPr>
        <w:keepNext/>
        <w:widowControl/>
        <w:tabs>
          <w:tab w:val="right" w:pos="9638"/>
        </w:tabs>
        <w:spacing w:before="0" w:after="0" w:line="240" w:lineRule="auto"/>
      </w:pPr>
      <w:r>
        <w:rPr>
          <w:rFonts w:ascii="Arial" w:hAnsi="Arial" w:eastAsia="微软雅黑"/>
          <w:b/>
          <w:sz w:val="21"/>
        </w:rPr>
        <w:t>[本科院校全称]</w:t>
      </w:r>
      <w:r>
        <w:rPr>
          <w:rFonts w:ascii="Arial" w:hAnsi="Arial" w:eastAsia="微软雅黑"/>
          <w:sz w:val="21"/>
        </w:rPr>
        <w:tab/>
      </w:r>
      <w:r>
        <w:rPr>
          <w:rFonts w:ascii="Arial" w:hAnsi="Arial" w:eastAsia="微软雅黑"/>
          <w:sz w:val="21"/>
        </w:rPr>
        <w:t>[2025.09 - 2027.06]</w:t>
      </w:r>
    </w:p>
    <w:p w14:paraId="1A3F1552">
      <w:pPr>
        <w:keepNext/>
        <w:widowControl/>
        <w:spacing w:before="0" w:after="0" w:line="240" w:lineRule="auto"/>
        <w:ind w:left="312"/>
      </w:pPr>
      <w:r>
        <w:rPr>
          <w:rFonts w:ascii="Arial" w:hAnsi="Arial" w:eastAsia="微软雅黑"/>
          <w:b w:val="0"/>
          <w:sz w:val="21"/>
        </w:rPr>
        <w:t>[专业] | 本科</w:t>
      </w:r>
    </w:p>
    <w:p w14:paraId="70A4C66A">
      <w:pPr>
        <w:widowControl/>
        <w:spacing w:before="0" w:after="0" w:line="240" w:lineRule="auto"/>
        <w:ind w:left="312"/>
      </w:pPr>
      <w:r>
        <w:rPr>
          <w:rFonts w:ascii="Arial" w:hAnsi="Arial" w:eastAsia="微软雅黑"/>
          <w:b/>
          <w:sz w:val="21"/>
        </w:rPr>
        <w:t>相关课程：</w:t>
      </w:r>
      <w:r>
        <w:rPr>
          <w:rFonts w:ascii="Arial" w:hAnsi="Arial" w:eastAsia="微软雅黑"/>
          <w:sz w:val="21"/>
        </w:rPr>
        <w:t>[仅保留与目标岗位相关的3-5门课程；无价值可删除]</w:t>
      </w:r>
    </w:p>
    <w:p w14:paraId="091BCA39">
      <w:pPr>
        <w:keepNext/>
        <w:widowControl/>
        <w:tabs>
          <w:tab w:val="right" w:pos="9638"/>
        </w:tabs>
        <w:spacing w:before="0" w:after="0" w:line="240" w:lineRule="auto"/>
      </w:pPr>
      <w:r>
        <w:rPr>
          <w:rFonts w:ascii="Arial" w:hAnsi="Arial" w:eastAsia="微软雅黑"/>
          <w:b/>
          <w:sz w:val="21"/>
        </w:rPr>
        <w:t>[专科院校全称]</w:t>
      </w:r>
      <w:r>
        <w:rPr>
          <w:rFonts w:ascii="Arial" w:hAnsi="Arial" w:eastAsia="微软雅黑"/>
          <w:sz w:val="21"/>
        </w:rPr>
        <w:tab/>
      </w:r>
      <w:r>
        <w:rPr>
          <w:rFonts w:ascii="Arial" w:hAnsi="Arial" w:eastAsia="微软雅黑"/>
          <w:sz w:val="21"/>
        </w:rPr>
        <w:t>[2022.09 - 2025.06]</w:t>
      </w:r>
    </w:p>
    <w:p w14:paraId="1E5CCBB8">
      <w:pPr>
        <w:keepNext/>
        <w:widowControl/>
        <w:spacing w:before="0" w:after="0" w:line="240" w:lineRule="auto"/>
        <w:ind w:left="312"/>
      </w:pPr>
      <w:r>
        <w:rPr>
          <w:rFonts w:ascii="Arial" w:hAnsi="Arial" w:eastAsia="微软雅黑"/>
          <w:b w:val="0"/>
          <w:sz w:val="21"/>
        </w:rPr>
        <w:t>[专业] | 专科</w:t>
      </w:r>
    </w:p>
    <w:p w14:paraId="50859691">
      <w:pPr>
        <w:keepNext/>
        <w:widowControl/>
        <w:pBdr>
          <w:bottom w:val="single" w:color="777777" w:sz="4" w:space="1"/>
        </w:pBdr>
        <w:spacing w:before="100" w:after="40" w:line="240" w:lineRule="auto"/>
        <w:jc w:val="center"/>
      </w:pPr>
      <w:r>
        <w:rPr>
          <w:rFonts w:ascii="Arial" w:hAnsi="Arial" w:eastAsia="微软雅黑"/>
          <w:b/>
          <w:sz w:val="23"/>
        </w:rPr>
        <w:t>任职优势  CORE STRENGTHS</w:t>
      </w:r>
    </w:p>
    <w:p w14:paraId="6852F0AC">
      <w:pPr>
        <w:widowControl/>
        <w:spacing w:before="0" w:after="0" w:line="240" w:lineRule="auto"/>
      </w:pPr>
      <w:r>
        <w:rPr>
          <w:rFonts w:ascii="Arial" w:hAnsi="Arial" w:eastAsia="微软雅黑"/>
          <w:b/>
          <w:sz w:val="21"/>
        </w:rPr>
        <w:t>[优势1]：</w:t>
      </w:r>
      <w:r>
        <w:rPr>
          <w:rFonts w:ascii="Arial" w:hAnsi="Arial" w:eastAsia="微软雅黑"/>
          <w:sz w:val="21"/>
        </w:rPr>
        <w:t>[用一条真实经历或成果证明，不写“责任心强/学习能力强”]</w:t>
      </w:r>
    </w:p>
    <w:p w14:paraId="25629818">
      <w:pPr>
        <w:widowControl/>
        <w:spacing w:before="0" w:after="0" w:line="240" w:lineRule="auto"/>
      </w:pPr>
      <w:r>
        <w:rPr>
          <w:rFonts w:ascii="Arial" w:hAnsi="Arial" w:eastAsia="微软雅黑"/>
          <w:b/>
          <w:sz w:val="21"/>
        </w:rPr>
        <w:t>[优势2]：</w:t>
      </w:r>
      <w:r>
        <w:rPr>
          <w:rFonts w:ascii="Arial" w:hAnsi="Arial" w:eastAsia="微软雅黑"/>
          <w:sz w:val="21"/>
        </w:rPr>
        <w:t>[优先写与目标岗位直接相关的业务动作、工具或场景]</w:t>
      </w:r>
    </w:p>
    <w:p w14:paraId="72A377F2">
      <w:pPr>
        <w:widowControl/>
        <w:spacing w:before="0" w:after="0" w:line="240" w:lineRule="auto"/>
      </w:pPr>
      <w:r>
        <w:rPr>
          <w:rFonts w:ascii="Arial" w:hAnsi="Arial" w:eastAsia="微软雅黑"/>
          <w:b/>
          <w:sz w:val="21"/>
        </w:rPr>
        <w:t>[优势3]：</w:t>
      </w:r>
      <w:r>
        <w:rPr>
          <w:rFonts w:ascii="Arial" w:hAnsi="Arial" w:eastAsia="微软雅黑"/>
          <w:sz w:val="21"/>
        </w:rPr>
        <w:t>[可写数据处理、沟通执行、专业实操等，但必须有后文证据]</w:t>
      </w:r>
    </w:p>
    <w:p w14:paraId="2583B71F">
      <w:pPr>
        <w:keepNext/>
        <w:widowControl/>
        <w:pBdr>
          <w:bottom w:val="single" w:color="777777" w:sz="4" w:space="1"/>
        </w:pBdr>
        <w:spacing w:before="100" w:after="40" w:line="240" w:lineRule="auto"/>
        <w:jc w:val="center"/>
      </w:pPr>
      <w:r>
        <w:rPr>
          <w:rFonts w:ascii="Arial" w:hAnsi="Arial" w:eastAsia="微软雅黑"/>
          <w:b/>
          <w:sz w:val="23"/>
        </w:rPr>
        <w:t>实践经历  EXPERIENCE</w:t>
      </w:r>
    </w:p>
    <w:p w14:paraId="5BE18A41">
      <w:pPr>
        <w:keepNext/>
        <w:widowControl/>
        <w:tabs>
          <w:tab w:val="right" w:pos="9638"/>
        </w:tabs>
        <w:spacing w:before="0" w:after="0" w:line="240" w:lineRule="auto"/>
      </w:pPr>
      <w:r>
        <w:rPr>
          <w:rFonts w:ascii="Arial" w:hAnsi="Arial" w:eastAsia="微软雅黑"/>
          <w:b/>
          <w:sz w:val="21"/>
        </w:rPr>
        <w:t>[单位 / 项目 / 实践名称]</w:t>
      </w:r>
      <w:r>
        <w:rPr>
          <w:rFonts w:ascii="Arial" w:hAnsi="Arial" w:eastAsia="微软雅黑"/>
          <w:sz w:val="21"/>
        </w:rPr>
        <w:tab/>
      </w:r>
      <w:r>
        <w:rPr>
          <w:rFonts w:ascii="Arial" w:hAnsi="Arial" w:eastAsia="微软雅黑"/>
          <w:sz w:val="21"/>
        </w:rPr>
        <w:t>[YYYY.MM - YYYY.MM]</w:t>
      </w:r>
    </w:p>
    <w:p w14:paraId="5600E61E">
      <w:pPr>
        <w:keepNext/>
        <w:widowControl/>
        <w:spacing w:before="0" w:after="0" w:line="240" w:lineRule="auto"/>
        <w:ind w:left="312"/>
      </w:pPr>
      <w:r>
        <w:rPr>
          <w:rFonts w:ascii="Arial" w:hAnsi="Arial" w:eastAsia="微软雅黑"/>
          <w:b w:val="0"/>
          <w:sz w:val="21"/>
        </w:rPr>
        <w:t>[岗位 / 角色]</w:t>
      </w:r>
    </w:p>
    <w:p w14:paraId="2740B7DE">
      <w:pPr>
        <w:pStyle w:val="16"/>
        <w:widowControl/>
        <w:spacing w:before="0" w:after="0" w:line="240" w:lineRule="auto"/>
        <w:ind w:left="510" w:hanging="198"/>
      </w:pPr>
      <w:r>
        <w:rPr>
          <w:rFonts w:ascii="Arial" w:hAnsi="Arial" w:eastAsia="微软雅黑"/>
          <w:sz w:val="20"/>
        </w:rPr>
        <w:t>[具体动作] + [任务 / 对象] + [结果 / 证据；有真实数据再量化]</w:t>
      </w:r>
    </w:p>
    <w:p w14:paraId="2586FFBC">
      <w:pPr>
        <w:pStyle w:val="16"/>
        <w:widowControl/>
        <w:spacing w:before="0" w:after="0" w:line="240" w:lineRule="auto"/>
        <w:ind w:left="510" w:hanging="198"/>
      </w:pPr>
      <w:r>
        <w:rPr>
          <w:rFonts w:ascii="Arial" w:hAnsi="Arial" w:eastAsia="微软雅黑"/>
          <w:sz w:val="20"/>
        </w:rPr>
        <w:t>[补充第二条最有价值的动作；与目标岗位无关的内容删除]</w:t>
      </w:r>
    </w:p>
    <w:p w14:paraId="1B4AFFE5">
      <w:pPr>
        <w:keepNext/>
        <w:widowControl/>
        <w:tabs>
          <w:tab w:val="right" w:pos="9638"/>
        </w:tabs>
        <w:spacing w:before="0" w:after="0" w:line="240" w:lineRule="auto"/>
      </w:pPr>
      <w:r>
        <w:rPr>
          <w:rFonts w:ascii="Arial" w:hAnsi="Arial" w:eastAsia="微软雅黑"/>
          <w:b/>
          <w:sz w:val="21"/>
        </w:rPr>
        <w:t>[单位 / 项目 / 实践名称]</w:t>
      </w:r>
      <w:r>
        <w:rPr>
          <w:rFonts w:ascii="Arial" w:hAnsi="Arial" w:eastAsia="微软雅黑"/>
          <w:sz w:val="21"/>
        </w:rPr>
        <w:tab/>
      </w:r>
      <w:r>
        <w:rPr>
          <w:rFonts w:ascii="Arial" w:hAnsi="Arial" w:eastAsia="微软雅黑"/>
          <w:sz w:val="21"/>
        </w:rPr>
        <w:t>[YYYY.MM - YYYY.MM]</w:t>
      </w:r>
    </w:p>
    <w:p w14:paraId="7F86D9CD">
      <w:pPr>
        <w:keepNext/>
        <w:widowControl/>
        <w:spacing w:before="0" w:after="0" w:line="240" w:lineRule="auto"/>
        <w:ind w:left="312"/>
      </w:pPr>
      <w:r>
        <w:rPr>
          <w:rFonts w:ascii="Arial" w:hAnsi="Arial" w:eastAsia="微软雅黑"/>
          <w:b w:val="0"/>
          <w:sz w:val="21"/>
        </w:rPr>
        <w:t>[岗位 / 角色]</w:t>
      </w:r>
    </w:p>
    <w:p w14:paraId="77D45811">
      <w:pPr>
        <w:pStyle w:val="16"/>
        <w:widowControl/>
        <w:spacing w:before="0" w:after="0" w:line="240" w:lineRule="auto"/>
        <w:ind w:left="510" w:hanging="198"/>
      </w:pPr>
      <w:r>
        <w:rPr>
          <w:rFonts w:ascii="Arial" w:hAnsi="Arial" w:eastAsia="微软雅黑"/>
          <w:sz w:val="20"/>
        </w:rPr>
        <w:t>[具体动作] + [任务 / 对象] + [结果 / 证据]</w:t>
      </w:r>
    </w:p>
    <w:p w14:paraId="15589EC8">
      <w:pPr>
        <w:pStyle w:val="16"/>
        <w:widowControl/>
        <w:spacing w:before="0" w:after="0" w:line="240" w:lineRule="auto"/>
        <w:ind w:left="510" w:hanging="198"/>
      </w:pPr>
      <w:r>
        <w:rPr>
          <w:rFonts w:ascii="Arial" w:hAnsi="Arial" w:eastAsia="微软雅黑"/>
          <w:sz w:val="20"/>
        </w:rPr>
        <w:t>[体现工作流程、复杂度或可迁移能力，不堆空洞形容词]</w:t>
      </w:r>
    </w:p>
    <w:p w14:paraId="7CEF1C16">
      <w:pPr>
        <w:keepNext/>
        <w:widowControl/>
        <w:tabs>
          <w:tab w:val="right" w:pos="9638"/>
        </w:tabs>
        <w:spacing w:before="0" w:after="0" w:line="240" w:lineRule="auto"/>
      </w:pPr>
      <w:r>
        <w:rPr>
          <w:rFonts w:ascii="Arial" w:hAnsi="Arial" w:eastAsia="微软雅黑"/>
          <w:b/>
          <w:sz w:val="21"/>
        </w:rPr>
        <w:t>[校园 / 课程 / 社会实践名称]</w:t>
      </w:r>
      <w:r>
        <w:rPr>
          <w:rFonts w:ascii="Arial" w:hAnsi="Arial" w:eastAsia="微软雅黑"/>
          <w:sz w:val="21"/>
        </w:rPr>
        <w:tab/>
      </w:r>
      <w:r>
        <w:rPr>
          <w:rFonts w:ascii="Arial" w:hAnsi="Arial" w:eastAsia="微软雅黑"/>
          <w:sz w:val="21"/>
        </w:rPr>
        <w:t>[YYYY.MM - YYYY.MM]</w:t>
      </w:r>
    </w:p>
    <w:p w14:paraId="675E3A02">
      <w:pPr>
        <w:keepNext/>
        <w:widowControl/>
        <w:spacing w:before="0" w:after="0" w:line="240" w:lineRule="auto"/>
        <w:ind w:left="312"/>
      </w:pPr>
      <w:r>
        <w:rPr>
          <w:rFonts w:ascii="Arial" w:hAnsi="Arial" w:eastAsia="微软雅黑"/>
          <w:b w:val="0"/>
          <w:sz w:val="21"/>
        </w:rPr>
        <w:t>[角色 / 项目名称]</w:t>
      </w:r>
    </w:p>
    <w:p w14:paraId="311937B8">
      <w:pPr>
        <w:pStyle w:val="16"/>
        <w:widowControl/>
        <w:spacing w:before="0" w:after="0" w:line="240" w:lineRule="auto"/>
        <w:ind w:left="510" w:hanging="198"/>
      </w:pPr>
      <w:r>
        <w:rPr>
          <w:rFonts w:ascii="Arial" w:hAnsi="Arial" w:eastAsia="微软雅黑"/>
          <w:sz w:val="20"/>
        </w:rPr>
        <w:t>[班委、社团、课程实训、竞赛、三下乡、兼职等均可，择与岗位最相关者]</w:t>
      </w:r>
    </w:p>
    <w:p w14:paraId="663B482A">
      <w:pPr>
        <w:keepNext/>
        <w:widowControl/>
        <w:pBdr>
          <w:bottom w:val="single" w:color="777777" w:sz="4" w:space="1"/>
        </w:pBdr>
        <w:spacing w:before="100" w:after="40" w:line="240" w:lineRule="auto"/>
        <w:jc w:val="center"/>
      </w:pPr>
      <w:r>
        <w:rPr>
          <w:rFonts w:ascii="Arial" w:hAnsi="Arial" w:eastAsia="微软雅黑"/>
          <w:b/>
          <w:sz w:val="23"/>
        </w:rPr>
        <w:t>技能与资质  SKILLS &amp; CREDENTIALS</w:t>
      </w:r>
    </w:p>
    <w:p w14:paraId="25C56E02">
      <w:pPr>
        <w:widowControl/>
        <w:spacing w:before="0" w:after="0" w:line="240" w:lineRule="auto"/>
      </w:pPr>
      <w:r>
        <w:rPr>
          <w:rFonts w:ascii="Arial" w:hAnsi="Arial" w:eastAsia="微软雅黑"/>
          <w:b/>
          <w:sz w:val="21"/>
        </w:rPr>
        <w:t>[办公 / 专业工具]：</w:t>
      </w:r>
      <w:r>
        <w:rPr>
          <w:rFonts w:ascii="Arial" w:hAnsi="Arial" w:eastAsia="微软雅黑"/>
          <w:sz w:val="21"/>
        </w:rPr>
        <w:t>[只写真实使用过的工具与具体技能，按岗位相关性排序]</w:t>
      </w:r>
    </w:p>
    <w:p w14:paraId="3C15D121">
      <w:pPr>
        <w:widowControl/>
        <w:spacing w:before="0" w:after="0" w:line="240" w:lineRule="auto"/>
      </w:pPr>
      <w:r>
        <w:rPr>
          <w:rFonts w:ascii="Arial" w:hAnsi="Arial" w:eastAsia="微软雅黑"/>
          <w:b/>
          <w:sz w:val="21"/>
        </w:rPr>
        <w:t>[证书 / 语言]：</w:t>
      </w:r>
      <w:r>
        <w:rPr>
          <w:rFonts w:ascii="Arial" w:hAnsi="Arial" w:eastAsia="微软雅黑"/>
          <w:sz w:val="21"/>
        </w:rPr>
        <w:t>[计算机、英语、普通话、职业资格等；低相关证书可删]</w:t>
      </w:r>
    </w:p>
    <w:p w14:paraId="184CC50D">
      <w:pPr>
        <w:widowControl/>
        <w:spacing w:before="0" w:after="0" w:line="240" w:lineRule="auto"/>
      </w:pPr>
      <w:r>
        <w:rPr>
          <w:rFonts w:ascii="Arial" w:hAnsi="Arial" w:eastAsia="微软雅黑"/>
          <w:b/>
          <w:sz w:val="21"/>
        </w:rPr>
        <w:t>[荣誉（可选）]：</w:t>
      </w:r>
      <w:r>
        <w:rPr>
          <w:rFonts w:ascii="Arial" w:hAnsi="Arial" w:eastAsia="微软雅黑"/>
          <w:sz w:val="21"/>
        </w:rPr>
        <w:t>[有区分度再写；无则删除本行]</w:t>
      </w:r>
    </w:p>
    <w:p w14:paraId="4F53BBD4">
      <w:pPr>
        <w:widowControl/>
        <w:spacing w:before="80" w:after="0" w:line="240" w:lineRule="auto"/>
        <w:jc w:val="center"/>
      </w:pPr>
      <w:r>
        <w:rPr>
          <w:rFonts w:ascii="Arial" w:hAnsi="Arial" w:eastAsia="微软雅黑"/>
          <w:color w:val="787878"/>
          <w:sz w:val="16"/>
        </w:rPr>
        <w:t>投递前删除所有 [ ] 提示；建议控制在1页并导出PDF。</w:t>
      </w:r>
    </w:p>
    <w:sectPr>
      <w:pgSz w:w="11906" w:h="16838"/>
      <w:pgMar w:top="964" w:right="1134" w:bottom="879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BFAF3A"/>
    <w:rsid w:val="EFFDF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0" w:line="240" w:lineRule="auto"/>
      <w:contextualSpacing/>
    </w:pPr>
    <w:rPr>
      <w:rFonts w:ascii="Arial" w:hAnsi="Arial" w:eastAsia="微软雅黑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梁如春</dc:creator>
  <dc:description>generated by python-docx</dc:description>
  <cp:lastModifiedBy>梁如春</cp:lastModifiedBy>
  <dcterms:modified xsi:type="dcterms:W3CDTF">2026-09-20T06:40:34Z</dcterms:modified>
  <dc:subject>一页式校招简历模板</dc:subject>
  <dc:title>学生简历模板 - MIT Template B 中国校招适配版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C1C2679D88AD3CDC620FAF6A5DE4DB62_43</vt:lpwstr>
  </property>
</Properties>
</file>